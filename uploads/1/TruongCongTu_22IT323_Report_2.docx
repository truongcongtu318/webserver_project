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D3A6C" w14:textId="77777777" w:rsidR="00865455" w:rsidRDefault="00000000">
      <w:pPr>
        <w:pStyle w:val="NormalWeb"/>
        <w:numPr>
          <w:ilvl w:val="0"/>
          <w:numId w:val="11"/>
        </w:numPr>
        <w:shd w:val="clear" w:color="auto" w:fill="FFFFFF"/>
        <w:spacing w:beforeAutospacing="0"/>
        <w:rPr>
          <w:rFonts w:eastAsia="Segoe UI"/>
          <w:b/>
          <w:bCs/>
          <w:color w:val="1D2125"/>
          <w:sz w:val="32"/>
          <w:szCs w:val="32"/>
          <w:shd w:val="clear" w:color="auto" w:fill="FFFFFF"/>
          <w:lang w:val="vi-VN"/>
        </w:rPr>
      </w:pP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Viết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và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thử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các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thuật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toán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Vẽ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các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đường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cong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khác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: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parabol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hyperbol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, sin(x), cos(x</w:t>
      </w:r>
      <w:r>
        <w:rPr>
          <w:rFonts w:eastAsia="Segoe UI"/>
          <w:b/>
          <w:bCs/>
          <w:color w:val="1D2125"/>
          <w:sz w:val="32"/>
          <w:szCs w:val="32"/>
          <w:shd w:val="clear" w:color="auto" w:fill="FFFFFF"/>
          <w:lang w:val="vi-VN"/>
        </w:rPr>
        <w:t>)</w:t>
      </w:r>
    </w:p>
    <w:p w14:paraId="25970964" w14:textId="77777777" w:rsidR="00865455" w:rsidRDefault="00000000">
      <w:pPr>
        <w:rPr>
          <w:rFonts w:ascii="Times New Roman" w:eastAsia="Segoe UI" w:hAnsi="Times New Roman" w:cs="Times New Roman"/>
          <w:b/>
          <w:bCs/>
          <w:color w:val="1D2125"/>
          <w:sz w:val="32"/>
          <w:szCs w:val="32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Thuật toán Parabol</w:t>
      </w:r>
    </w:p>
    <w:p w14:paraId="2E501819" w14:textId="77777777" w:rsidR="00865455" w:rsidRDefault="00000000">
      <w:pPr>
        <w:pStyle w:val="NormalWeb"/>
        <w:shd w:val="clear" w:color="auto" w:fill="FFFFFF"/>
        <w:spacing w:beforeAutospacing="0"/>
        <w:rPr>
          <w:b/>
          <w:bCs/>
          <w:sz w:val="32"/>
          <w:szCs w:val="32"/>
          <w:lang w:val="vi-VN"/>
        </w:rPr>
      </w:pPr>
      <w:r>
        <w:rPr>
          <w:noProof/>
        </w:rPr>
        <w:drawing>
          <wp:inline distT="0" distB="0" distL="114300" distR="114300" wp14:anchorId="422AC2CA" wp14:editId="7D7F9360">
            <wp:extent cx="5266055" cy="4483100"/>
            <wp:effectExtent l="0" t="0" r="698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vi-VN"/>
        </w:rPr>
        <w:t xml:space="preserve"> </w:t>
      </w:r>
    </w:p>
    <w:p w14:paraId="51B93798" w14:textId="77777777" w:rsidR="00865455" w:rsidRDefault="00865455">
      <w:pPr>
        <w:pStyle w:val="NormalWeb"/>
        <w:shd w:val="clear" w:color="auto" w:fill="FFFFFF"/>
        <w:spacing w:beforeAutospacing="0"/>
        <w:rPr>
          <w:b/>
          <w:bCs/>
          <w:sz w:val="32"/>
          <w:szCs w:val="32"/>
          <w:lang w:val="vi-VN"/>
        </w:rPr>
      </w:pPr>
    </w:p>
    <w:p w14:paraId="4996AB1E" w14:textId="77777777" w:rsidR="00865455" w:rsidRDefault="00865455">
      <w:pPr>
        <w:pStyle w:val="NormalWeb"/>
        <w:shd w:val="clear" w:color="auto" w:fill="FFFFFF"/>
        <w:spacing w:beforeAutospacing="0"/>
        <w:rPr>
          <w:b/>
          <w:bCs/>
          <w:sz w:val="32"/>
          <w:szCs w:val="32"/>
          <w:lang w:val="vi-VN"/>
        </w:rPr>
      </w:pPr>
    </w:p>
    <w:p w14:paraId="342F8321" w14:textId="77777777" w:rsidR="00865455" w:rsidRDefault="00865455">
      <w:pPr>
        <w:pStyle w:val="NormalWeb"/>
        <w:shd w:val="clear" w:color="auto" w:fill="FFFFFF"/>
        <w:spacing w:beforeAutospacing="0"/>
        <w:rPr>
          <w:b/>
          <w:bCs/>
          <w:sz w:val="32"/>
          <w:szCs w:val="32"/>
          <w:lang w:val="vi-VN"/>
        </w:rPr>
      </w:pPr>
    </w:p>
    <w:p w14:paraId="1DC64BAD" w14:textId="77777777" w:rsidR="00865455" w:rsidRDefault="00865455">
      <w:pPr>
        <w:pStyle w:val="NormalWeb"/>
        <w:shd w:val="clear" w:color="auto" w:fill="FFFFFF"/>
        <w:spacing w:beforeAutospacing="0"/>
        <w:rPr>
          <w:b/>
          <w:bCs/>
          <w:sz w:val="32"/>
          <w:szCs w:val="32"/>
          <w:lang w:val="vi-VN"/>
        </w:rPr>
      </w:pPr>
    </w:p>
    <w:p w14:paraId="5B51F8A6" w14:textId="77777777" w:rsidR="00865455" w:rsidRDefault="00865455">
      <w:pPr>
        <w:pStyle w:val="NormalWeb"/>
        <w:shd w:val="clear" w:color="auto" w:fill="FFFFFF"/>
        <w:spacing w:beforeAutospacing="0"/>
        <w:rPr>
          <w:b/>
          <w:bCs/>
          <w:sz w:val="32"/>
          <w:szCs w:val="32"/>
          <w:lang w:val="vi-VN"/>
        </w:rPr>
      </w:pPr>
    </w:p>
    <w:p w14:paraId="72BCD91C" w14:textId="77777777" w:rsidR="00865455" w:rsidRDefault="00865455">
      <w:pPr>
        <w:pStyle w:val="NormalWeb"/>
        <w:shd w:val="clear" w:color="auto" w:fill="FFFFFF"/>
        <w:spacing w:beforeAutospacing="0"/>
        <w:rPr>
          <w:b/>
          <w:bCs/>
          <w:sz w:val="32"/>
          <w:szCs w:val="32"/>
          <w:lang w:val="vi-VN"/>
        </w:rPr>
      </w:pPr>
    </w:p>
    <w:p w14:paraId="51E1FB16" w14:textId="77777777" w:rsidR="00865455" w:rsidRDefault="00865455">
      <w:pPr>
        <w:pStyle w:val="NormalWeb"/>
        <w:shd w:val="clear" w:color="auto" w:fill="FFFFFF"/>
        <w:spacing w:beforeAutospacing="0"/>
        <w:rPr>
          <w:b/>
          <w:bCs/>
          <w:sz w:val="32"/>
          <w:szCs w:val="32"/>
          <w:lang w:val="vi-VN"/>
        </w:rPr>
      </w:pPr>
    </w:p>
    <w:p w14:paraId="656A54D4" w14:textId="77777777" w:rsidR="00865455" w:rsidRDefault="00865455">
      <w:pPr>
        <w:pStyle w:val="NormalWeb"/>
        <w:shd w:val="clear" w:color="auto" w:fill="FFFFFF"/>
        <w:spacing w:beforeAutospacing="0"/>
        <w:rPr>
          <w:b/>
          <w:bCs/>
          <w:sz w:val="32"/>
          <w:szCs w:val="32"/>
          <w:lang w:val="vi-VN"/>
        </w:rPr>
      </w:pPr>
    </w:p>
    <w:p w14:paraId="3B45410D" w14:textId="77777777" w:rsidR="00865455" w:rsidRDefault="00000000">
      <w:pPr>
        <w:pStyle w:val="NormalWeb"/>
        <w:shd w:val="clear" w:color="auto" w:fill="FFFFFF"/>
        <w:spacing w:beforeAutospacing="0"/>
        <w:rPr>
          <w:lang w:val="vi-VN"/>
        </w:rPr>
      </w:pPr>
      <w:r>
        <w:rPr>
          <w:b/>
          <w:bCs/>
          <w:sz w:val="32"/>
          <w:szCs w:val="32"/>
          <w:lang w:val="vi-VN"/>
        </w:rPr>
        <w:lastRenderedPageBreak/>
        <w:t>Kết quả của thuật toán Parabol</w:t>
      </w:r>
    </w:p>
    <w:p w14:paraId="39863A01" w14:textId="6D6C12E0" w:rsidR="00EB7081" w:rsidRDefault="00EB7081">
      <w:pPr>
        <w:pStyle w:val="NormalWeb"/>
        <w:shd w:val="clear" w:color="auto" w:fill="FFFFFF"/>
        <w:spacing w:beforeAutospacing="0"/>
      </w:pPr>
      <w:r w:rsidRPr="00EB7081">
        <w:drawing>
          <wp:inline distT="0" distB="0" distL="0" distR="0" wp14:anchorId="372BC83A" wp14:editId="25AD1EE8">
            <wp:extent cx="3219899" cy="3210373"/>
            <wp:effectExtent l="0" t="0" r="0" b="9525"/>
            <wp:docPr id="80668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80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4398" w14:textId="77777777" w:rsidR="00865455" w:rsidRDefault="00000000">
      <w:pPr>
        <w:rPr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Thuật toán Sin(x)</w:t>
      </w:r>
    </w:p>
    <w:p w14:paraId="14DEEA33" w14:textId="77777777" w:rsidR="00865455" w:rsidRDefault="00000000">
      <w:pPr>
        <w:pStyle w:val="NormalWeb"/>
        <w:shd w:val="clear" w:color="auto" w:fill="FFFFFF"/>
        <w:spacing w:beforeAutospacing="0"/>
      </w:pPr>
      <w:r>
        <w:rPr>
          <w:noProof/>
        </w:rPr>
        <w:drawing>
          <wp:inline distT="0" distB="0" distL="114300" distR="114300" wp14:anchorId="6E1A51E5" wp14:editId="02C4B675">
            <wp:extent cx="5273040" cy="470027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610C" w14:textId="77777777" w:rsidR="00865455" w:rsidRDefault="00000000">
      <w:pPr>
        <w:pStyle w:val="NormalWeb"/>
        <w:shd w:val="clear" w:color="auto" w:fill="FFFFFF"/>
        <w:spacing w:beforeAutospacing="0"/>
      </w:pPr>
      <w:r>
        <w:rPr>
          <w:noProof/>
        </w:rPr>
        <w:lastRenderedPageBreak/>
        <w:drawing>
          <wp:inline distT="0" distB="0" distL="114300" distR="114300" wp14:anchorId="4F984825" wp14:editId="2014A2A4">
            <wp:extent cx="5264150" cy="4180840"/>
            <wp:effectExtent l="0" t="0" r="889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DDE2" w14:textId="77777777" w:rsidR="00865455" w:rsidRDefault="00865455">
      <w:pPr>
        <w:pStyle w:val="NormalWeb"/>
        <w:shd w:val="clear" w:color="auto" w:fill="FFFFFF"/>
        <w:spacing w:beforeAutospacing="0"/>
        <w:rPr>
          <w:b/>
          <w:bCs/>
          <w:sz w:val="32"/>
          <w:szCs w:val="32"/>
          <w:lang w:val="vi-VN"/>
        </w:rPr>
      </w:pPr>
    </w:p>
    <w:p w14:paraId="368AD662" w14:textId="77777777" w:rsidR="00865455" w:rsidRDefault="00000000">
      <w:pPr>
        <w:pStyle w:val="NormalWeb"/>
        <w:shd w:val="clear" w:color="auto" w:fill="FFFFFF"/>
        <w:spacing w:beforeAutospacing="0"/>
        <w:rPr>
          <w:lang w:val="vi-VN"/>
        </w:rPr>
      </w:pPr>
      <w:r>
        <w:rPr>
          <w:b/>
          <w:bCs/>
          <w:sz w:val="32"/>
          <w:szCs w:val="32"/>
          <w:lang w:val="vi-VN"/>
        </w:rPr>
        <w:t>Kết quả của thuật toán Sin(x)</w:t>
      </w:r>
    </w:p>
    <w:p w14:paraId="074F38AF" w14:textId="77777777" w:rsidR="00865455" w:rsidRDefault="00000000">
      <w:pPr>
        <w:pStyle w:val="NormalWeb"/>
        <w:shd w:val="clear" w:color="auto" w:fill="FFFFFF"/>
        <w:spacing w:beforeAutospacing="0"/>
        <w:rPr>
          <w:lang w:val="vi-VN"/>
        </w:rPr>
      </w:pPr>
      <w:r>
        <w:rPr>
          <w:noProof/>
        </w:rPr>
        <w:drawing>
          <wp:inline distT="0" distB="0" distL="114300" distR="114300" wp14:anchorId="52B026F9" wp14:editId="4AD3FD8A">
            <wp:extent cx="5261610" cy="2837815"/>
            <wp:effectExtent l="0" t="0" r="1143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4534" w14:textId="77777777" w:rsidR="00865455" w:rsidRDefault="00865455">
      <w:pPr>
        <w:pStyle w:val="NormalWeb"/>
        <w:shd w:val="clear" w:color="auto" w:fill="FFFFFF"/>
        <w:spacing w:beforeAutospacing="0"/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</w:pPr>
    </w:p>
    <w:p w14:paraId="40F19523" w14:textId="77777777" w:rsidR="00865455" w:rsidRDefault="00000000">
      <w:pPr>
        <w:pStyle w:val="NormalWeb"/>
        <w:shd w:val="clear" w:color="auto" w:fill="FFFFFF"/>
        <w:spacing w:beforeAutospacing="0"/>
        <w:rPr>
          <w:rFonts w:eastAsia="Segoe UI"/>
          <w:b/>
          <w:bCs/>
          <w:color w:val="1D2125"/>
          <w:sz w:val="32"/>
          <w:szCs w:val="32"/>
        </w:rPr>
      </w:pPr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lastRenderedPageBreak/>
        <w:t xml:space="preserve">2. Cài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đặt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và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thử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nghiệm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cấu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hình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toán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thuật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toán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 </w:t>
      </w:r>
    </w:p>
    <w:p w14:paraId="0EF330DE" w14:textId="77777777" w:rsidR="00865455" w:rsidRDefault="00000000">
      <w:pPr>
        <w:pStyle w:val="NormalWeb"/>
        <w:shd w:val="clear" w:color="auto" w:fill="FFFFFF"/>
        <w:spacing w:beforeAutospacing="0"/>
        <w:rPr>
          <w:rFonts w:eastAsia="Segoe UI"/>
          <w:b/>
          <w:bCs/>
          <w:color w:val="1D2125"/>
          <w:sz w:val="32"/>
          <w:szCs w:val="32"/>
        </w:rPr>
      </w:pPr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- Cohen Sutherland </w:t>
      </w:r>
    </w:p>
    <w:p w14:paraId="22A65D43" w14:textId="77777777" w:rsidR="00865455" w:rsidRDefault="00000000">
      <w:pPr>
        <w:pStyle w:val="NormalWeb"/>
        <w:shd w:val="clear" w:color="auto" w:fill="FFFFFF"/>
        <w:spacing w:beforeAutospacing="0"/>
        <w:rPr>
          <w:b/>
          <w:bCs/>
          <w:sz w:val="32"/>
          <w:szCs w:val="32"/>
          <w:lang w:val="vi-VN"/>
        </w:rPr>
      </w:pPr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- Chia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nhị</w:t>
      </w:r>
      <w:proofErr w:type="spellEnd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eastAsia="Segoe UI"/>
          <w:b/>
          <w:bCs/>
          <w:color w:val="1D2125"/>
          <w:sz w:val="32"/>
          <w:szCs w:val="32"/>
          <w:shd w:val="clear" w:color="auto" w:fill="FFFFFF"/>
        </w:rPr>
        <w:t>phân</w:t>
      </w:r>
      <w:proofErr w:type="spellEnd"/>
    </w:p>
    <w:p w14:paraId="6354980C" w14:textId="77777777" w:rsidR="00865455" w:rsidRDefault="00000000">
      <w:pPr>
        <w:rPr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Thuật toán xén hình Cohen Sutherland</w:t>
      </w:r>
    </w:p>
    <w:p w14:paraId="3F59F3DA" w14:textId="77777777" w:rsidR="00865455" w:rsidRDefault="00000000">
      <w:r>
        <w:rPr>
          <w:noProof/>
        </w:rPr>
        <w:drawing>
          <wp:inline distT="0" distB="0" distL="114300" distR="114300" wp14:anchorId="41B2843B" wp14:editId="788790E4">
            <wp:extent cx="5272405" cy="5084445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D6D2" w14:textId="77777777" w:rsidR="00865455" w:rsidRDefault="00865455"/>
    <w:p w14:paraId="30FA3452" w14:textId="77777777" w:rsidR="00865455" w:rsidRDefault="00000000">
      <w:r>
        <w:rPr>
          <w:noProof/>
        </w:rPr>
        <w:lastRenderedPageBreak/>
        <w:drawing>
          <wp:inline distT="0" distB="0" distL="114300" distR="114300" wp14:anchorId="03CE6348" wp14:editId="1FC37CBA">
            <wp:extent cx="5267960" cy="40386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F559" w14:textId="77777777" w:rsidR="00865455" w:rsidRDefault="00865455"/>
    <w:p w14:paraId="24921CB8" w14:textId="77777777" w:rsidR="00865455" w:rsidRDefault="00000000">
      <w:r>
        <w:rPr>
          <w:noProof/>
        </w:rPr>
        <w:drawing>
          <wp:inline distT="0" distB="0" distL="114300" distR="114300" wp14:anchorId="2994AE8F" wp14:editId="47F96643">
            <wp:extent cx="5272405" cy="4058285"/>
            <wp:effectExtent l="0" t="0" r="63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79F7" w14:textId="77777777" w:rsidR="00865455" w:rsidRDefault="00865455"/>
    <w:p w14:paraId="6DA7B844" w14:textId="77777777" w:rsidR="00865455" w:rsidRDefault="00000000">
      <w:r>
        <w:rPr>
          <w:noProof/>
        </w:rPr>
        <w:lastRenderedPageBreak/>
        <w:drawing>
          <wp:inline distT="0" distB="0" distL="114300" distR="114300" wp14:anchorId="45D4E8AA" wp14:editId="13EE90CF">
            <wp:extent cx="5271135" cy="5032375"/>
            <wp:effectExtent l="0" t="0" r="190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3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0A1A" w14:textId="77777777" w:rsidR="00865455" w:rsidRDefault="00865455"/>
    <w:p w14:paraId="17717BF6" w14:textId="77777777" w:rsidR="00865455" w:rsidRDefault="00000000">
      <w:pPr>
        <w:rPr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Kết quả thuật toán xén hình Cohen Sutherland</w:t>
      </w:r>
    </w:p>
    <w:p w14:paraId="77AD5126" w14:textId="77777777" w:rsidR="00865455" w:rsidRDefault="00865455"/>
    <w:p w14:paraId="4F0F1544" w14:textId="77777777" w:rsidR="00865455" w:rsidRDefault="00000000">
      <w:r>
        <w:rPr>
          <w:noProof/>
        </w:rPr>
        <w:drawing>
          <wp:inline distT="0" distB="0" distL="114300" distR="114300" wp14:anchorId="423620E1" wp14:editId="31981CC0">
            <wp:extent cx="5268595" cy="2816860"/>
            <wp:effectExtent l="0" t="0" r="444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B24A" w14:textId="77777777" w:rsidR="00865455" w:rsidRDefault="00865455"/>
    <w:p w14:paraId="3F577987" w14:textId="77777777" w:rsidR="00865455" w:rsidRDefault="00865455"/>
    <w:p w14:paraId="19DE162C" w14:textId="77777777" w:rsidR="00865455" w:rsidRDefault="00865455"/>
    <w:p w14:paraId="78055F90" w14:textId="77777777" w:rsidR="00865455" w:rsidRDefault="00865455"/>
    <w:p w14:paraId="012FFF64" w14:textId="77777777" w:rsidR="00865455" w:rsidRDefault="00865455"/>
    <w:p w14:paraId="29655E58" w14:textId="77777777" w:rsidR="00865455" w:rsidRDefault="00865455"/>
    <w:p w14:paraId="30E12698" w14:textId="77777777" w:rsidR="00865455" w:rsidRDefault="00000000">
      <w:pPr>
        <w:ind w:left="161" w:hangingChars="50" w:hanging="161"/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Thuật toán xén hình chia nhị phân </w:t>
      </w:r>
      <w:r>
        <w:rPr>
          <w:lang w:val="vi-VN"/>
        </w:rPr>
        <w:tab/>
      </w:r>
      <w:r>
        <w:rPr>
          <w:noProof/>
        </w:rPr>
        <w:drawing>
          <wp:inline distT="0" distB="0" distL="114300" distR="114300" wp14:anchorId="3393B064" wp14:editId="43E2C079">
            <wp:extent cx="5267325" cy="4840605"/>
            <wp:effectExtent l="0" t="0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6548" w14:textId="77777777" w:rsidR="00865455" w:rsidRDefault="00865455">
      <w:pPr>
        <w:ind w:left="100" w:hangingChars="50" w:hanging="100"/>
      </w:pPr>
    </w:p>
    <w:p w14:paraId="33444500" w14:textId="77777777" w:rsidR="00865455" w:rsidRDefault="00000000">
      <w:pPr>
        <w:ind w:left="100" w:hangingChars="50" w:hanging="100"/>
      </w:pPr>
      <w:r>
        <w:rPr>
          <w:noProof/>
        </w:rPr>
        <w:lastRenderedPageBreak/>
        <w:drawing>
          <wp:inline distT="0" distB="0" distL="114300" distR="114300" wp14:anchorId="6CFEBB1F" wp14:editId="035D73F3">
            <wp:extent cx="5264785" cy="4182110"/>
            <wp:effectExtent l="0" t="0" r="825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D7E1" w14:textId="77777777" w:rsidR="00865455" w:rsidRDefault="00865455">
      <w:pPr>
        <w:ind w:left="100" w:hangingChars="50" w:hanging="100"/>
      </w:pPr>
    </w:p>
    <w:p w14:paraId="76C1CC7E" w14:textId="77777777" w:rsidR="00865455" w:rsidRDefault="00000000">
      <w:pPr>
        <w:ind w:left="100" w:hangingChars="50" w:hanging="100"/>
      </w:pPr>
      <w:r>
        <w:rPr>
          <w:noProof/>
        </w:rPr>
        <w:drawing>
          <wp:inline distT="0" distB="0" distL="114300" distR="114300" wp14:anchorId="3335E31B" wp14:editId="355654A2">
            <wp:extent cx="5271135" cy="3476625"/>
            <wp:effectExtent l="0" t="0" r="190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0459" w14:textId="77777777" w:rsidR="00865455" w:rsidRDefault="00865455">
      <w:pPr>
        <w:ind w:left="100" w:hangingChars="50" w:hanging="100"/>
      </w:pPr>
    </w:p>
    <w:p w14:paraId="37E68680" w14:textId="77777777" w:rsidR="00865455" w:rsidRDefault="00000000">
      <w:pPr>
        <w:ind w:left="100" w:hangingChars="50" w:hanging="100"/>
      </w:pPr>
      <w:r>
        <w:rPr>
          <w:noProof/>
        </w:rPr>
        <w:lastRenderedPageBreak/>
        <w:drawing>
          <wp:inline distT="0" distB="0" distL="114300" distR="114300" wp14:anchorId="4BF98BD0" wp14:editId="3F7596E9">
            <wp:extent cx="5266055" cy="4855210"/>
            <wp:effectExtent l="0" t="0" r="698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B0DF" w14:textId="77777777" w:rsidR="00865455" w:rsidRDefault="00865455">
      <w:pPr>
        <w:ind w:left="100" w:hangingChars="50" w:hanging="100"/>
      </w:pPr>
    </w:p>
    <w:p w14:paraId="450822B8" w14:textId="77777777" w:rsidR="00865455" w:rsidRDefault="00000000">
      <w:pPr>
        <w:rPr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Kết quả thuật toán xén hình chia nhị phân</w:t>
      </w:r>
    </w:p>
    <w:p w14:paraId="6428C02A" w14:textId="77777777" w:rsidR="00865455" w:rsidRDefault="00865455">
      <w:pPr>
        <w:ind w:left="100" w:hangingChars="50" w:hanging="100"/>
      </w:pPr>
    </w:p>
    <w:p w14:paraId="0A60E480" w14:textId="77777777" w:rsidR="00865455" w:rsidRDefault="00000000">
      <w:pPr>
        <w:ind w:left="100" w:hangingChars="50" w:hanging="100"/>
        <w:rPr>
          <w:lang w:val="vi-VN"/>
        </w:rPr>
      </w:pPr>
      <w:r>
        <w:rPr>
          <w:noProof/>
        </w:rPr>
        <w:drawing>
          <wp:inline distT="0" distB="0" distL="114300" distR="114300" wp14:anchorId="1D2B3526" wp14:editId="1DA2B7BE">
            <wp:extent cx="5272405" cy="2838450"/>
            <wp:effectExtent l="0" t="0" r="63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545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46C3451"/>
    <w:multiLevelType w:val="singleLevel"/>
    <w:tmpl w:val="A46C345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10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num w:numId="1" w16cid:durableId="579020196">
    <w:abstractNumId w:val="10"/>
  </w:num>
  <w:num w:numId="2" w16cid:durableId="897472186">
    <w:abstractNumId w:val="8"/>
  </w:num>
  <w:num w:numId="3" w16cid:durableId="662004943">
    <w:abstractNumId w:val="7"/>
  </w:num>
  <w:num w:numId="4" w16cid:durableId="2102676881">
    <w:abstractNumId w:val="6"/>
  </w:num>
  <w:num w:numId="5" w16cid:durableId="238903313">
    <w:abstractNumId w:val="5"/>
  </w:num>
  <w:num w:numId="6" w16cid:durableId="754208953">
    <w:abstractNumId w:val="9"/>
  </w:num>
  <w:num w:numId="7" w16cid:durableId="1095325707">
    <w:abstractNumId w:val="4"/>
  </w:num>
  <w:num w:numId="8" w16cid:durableId="982856620">
    <w:abstractNumId w:val="3"/>
  </w:num>
  <w:num w:numId="9" w16cid:durableId="750346963">
    <w:abstractNumId w:val="2"/>
  </w:num>
  <w:num w:numId="10" w16cid:durableId="2119639328">
    <w:abstractNumId w:val="1"/>
  </w:num>
  <w:num w:numId="11" w16cid:durableId="681399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FAA7A70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AE5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197C"/>
    <w:rsid w:val="007C2C59"/>
    <w:rsid w:val="00801F23"/>
    <w:rsid w:val="00837632"/>
    <w:rsid w:val="0085640F"/>
    <w:rsid w:val="008567AA"/>
    <w:rsid w:val="00865455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B708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4FA3529E"/>
    <w:rsid w:val="6DEF453F"/>
    <w:rsid w:val="7FAA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0FBA40"/>
  <w15:docId w15:val="{81DAEAD5-613D-4F23-A330-DB4C823D3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qFormat="1"/>
    <w:lsdException w:name="index 4" w:qFormat="1"/>
    <w:lsdException w:name="index 6" w:qFormat="1"/>
    <w:lsdException w:name="index 8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caption" w:semiHidden="1" w:unhideWhenUsed="1" w:qFormat="1"/>
    <w:lsdException w:name="table of figures" w:qFormat="1"/>
    <w:lsdException w:name="table of authorities" w:qFormat="1"/>
    <w:lsdException w:name="toa heading" w:qFormat="1"/>
    <w:lsdException w:name="List" w:qFormat="1"/>
    <w:lsdException w:name="List Bullet" w:qFormat="1"/>
    <w:lsdException w:name="List Bullet 4" w:qFormat="1"/>
    <w:lsdException w:name="List Number 5" w:qFormat="1"/>
    <w:lsdException w:name="Title" w:qFormat="1"/>
    <w:lsdException w:name="Default Paragraph Font" w:uiPriority="1" w:unhideWhenUsed="1" w:qFormat="1"/>
    <w:lsdException w:name="List Continue" w:qFormat="1"/>
    <w:lsdException w:name="List Continue 3" w:qFormat="1"/>
    <w:lsdException w:name="List Continue 4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Address" w:qFormat="1"/>
    <w:lsdException w:name="HTML Definition" w:qFormat="1"/>
    <w:lsdException w:name="HTML Preformatted" w:qFormat="1"/>
    <w:lsdException w:name="HTML Sample" w:qFormat="1"/>
    <w:lsdException w:name="HTML Variable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qFormat="1"/>
    <w:lsdException w:name="Table Theme" w:semiHidden="1" w:unhideWhenUsed="1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/>
    <w:lsdException w:name="Medium List 1" w:uiPriority="65" w:qFormat="1"/>
    <w:lsdException w:name="Medium List 2" w:uiPriority="66"/>
    <w:lsdException w:name="Medium Grid 1" w:uiPriority="67"/>
    <w:lsdException w:name="Medium Grid 2" w:uiPriority="68" w:qFormat="1"/>
    <w:lsdException w:name="Medium Grid 3" w:uiPriority="69" w:qFormat="1"/>
    <w:lsdException w:name="Dark List" w:uiPriority="70"/>
    <w:lsdException w:name="Colorful Shading" w:uiPriority="71" w:qFormat="1"/>
    <w:lsdException w:name="Colorful List" w:uiPriority="72" w:qFormat="1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 w:qFormat="1"/>
    <w:lsdException w:name="Medium Grid 2 Accent 1" w:uiPriority="68" w:qFormat="1"/>
    <w:lsdException w:name="Medium Grid 3 Accent 1" w:uiPriority="69"/>
    <w:lsdException w:name="Dark List Accent 1" w:uiPriority="70" w:qFormat="1"/>
    <w:lsdException w:name="Colorful Shading Accent 1" w:uiPriority="71" w:qFormat="1"/>
    <w:lsdException w:name="Colorful List Accent 1" w:uiPriority="72" w:qFormat="1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/>
    <w:lsdException w:name="Medium List 1 Accent 2" w:uiPriority="65" w:qFormat="1"/>
    <w:lsdException w:name="Medium List 2 Accent 2" w:uiPriority="66" w:qFormat="1"/>
    <w:lsdException w:name="Medium Grid 1 Accent 2" w:uiPriority="67"/>
    <w:lsdException w:name="Medium Grid 2 Accent 2" w:uiPriority="68" w:qFormat="1"/>
    <w:lsdException w:name="Medium Grid 3 Accent 2" w:uiPriority="69" w:qFormat="1"/>
    <w:lsdException w:name="Dark List Accent 2" w:uiPriority="70" w:qFormat="1"/>
    <w:lsdException w:name="Colorful Shading Accent 2" w:uiPriority="71" w:qFormat="1"/>
    <w:lsdException w:name="Colorful List Accent 2" w:uiPriority="72" w:qFormat="1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/>
    <w:lsdException w:name="Medium List 2 Accent 3" w:uiPriority="66"/>
    <w:lsdException w:name="Medium Grid 1 Accent 3" w:uiPriority="67" w:qFormat="1"/>
    <w:lsdException w:name="Medium Grid 2 Accent 3" w:uiPriority="68" w:qFormat="1"/>
    <w:lsdException w:name="Medium Grid 3 Accent 3" w:uiPriority="69" w:qFormat="1"/>
    <w:lsdException w:name="Dark List Accent 3" w:uiPriority="70" w:qFormat="1"/>
    <w:lsdException w:name="Colorful Shading Accent 3" w:uiPriority="71"/>
    <w:lsdException w:name="Colorful List Accent 3" w:uiPriority="72" w:qFormat="1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 w:qFormat="1"/>
    <w:lsdException w:name="Medium Grid 3 Accent 4" w:uiPriority="69" w:qFormat="1"/>
    <w:lsdException w:name="Dark List Accent 4" w:uiPriority="70" w:qFormat="1"/>
    <w:lsdException w:name="Colorful Shading Accent 4" w:uiPriority="71" w:qFormat="1"/>
    <w:lsdException w:name="Colorful List Accent 4" w:uiPriority="72" w:qFormat="1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/>
    <w:lsdException w:name="Medium Grid 1 Accent 5" w:uiPriority="67"/>
    <w:lsdException w:name="Medium Grid 2 Accent 5" w:uiPriority="68" w:qFormat="1"/>
    <w:lsdException w:name="Medium Grid 3 Accent 5" w:uiPriority="69" w:qFormat="1"/>
    <w:lsdException w:name="Dark List Accent 5" w:uiPriority="70" w:qFormat="1"/>
    <w:lsdException w:name="Colorful Shading Accent 5" w:uiPriority="71" w:qFormat="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 w:qFormat="1"/>
    <w:lsdException w:name="Medium Grid 3 Accent 6" w:uiPriority="69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240" w:line="312" w:lineRule="auto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semiHidden/>
    <w:unhideWhenUsed/>
    <w:qFormat/>
    <w:pPr>
      <w:keepNext/>
      <w:keepLines/>
      <w:spacing w:before="40" w:after="40" w:line="312" w:lineRule="auto"/>
      <w:outlineLvl w:val="1"/>
    </w:pPr>
    <w:rPr>
      <w:rFonts w:ascii="Times New Roman" w:hAnsi="Times New Roman"/>
      <w:b/>
      <w:bCs/>
      <w:sz w:val="32"/>
      <w:szCs w:val="32"/>
    </w:rPr>
  </w:style>
  <w:style w:type="paragraph" w:styleId="Heading3">
    <w:name w:val="heading 3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qFormat/>
    <w:rPr>
      <w:sz w:val="16"/>
      <w:szCs w:val="16"/>
    </w:rPr>
  </w:style>
  <w:style w:type="paragraph" w:styleId="BlockText">
    <w:name w:val="Block Text"/>
    <w:basedOn w:val="Normal"/>
    <w:pPr>
      <w:spacing w:after="120"/>
      <w:ind w:leftChars="700" w:left="1440" w:rightChars="70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Chars="100" w:firstLine="420"/>
    </w:pPr>
  </w:style>
  <w:style w:type="paragraph" w:styleId="BodyTextIndent">
    <w:name w:val="Body Text Indent"/>
    <w:basedOn w:val="Normal"/>
    <w:pPr>
      <w:spacing w:after="120"/>
      <w:ind w:leftChars="200" w:left="420"/>
    </w:pPr>
  </w:style>
  <w:style w:type="paragraph" w:styleId="BodyTextFirstIndent2">
    <w:name w:val="Body Text First Indent 2"/>
    <w:basedOn w:val="BodyTextIndent"/>
    <w:pPr>
      <w:ind w:firstLineChars="200" w:firstLine="420"/>
    </w:pPr>
  </w:style>
  <w:style w:type="paragraph" w:styleId="BodyTextIndent2">
    <w:name w:val="Body Text Indent 2"/>
    <w:basedOn w:val="Normal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</w:rPr>
  </w:style>
  <w:style w:type="paragraph" w:styleId="Closing">
    <w:name w:val="Closing"/>
    <w:basedOn w:val="Normal"/>
    <w:pPr>
      <w:ind w:leftChars="2100" w:left="100"/>
    </w:pPr>
  </w:style>
  <w:style w:type="character" w:styleId="CommentReference">
    <w:name w:val="annotation reference"/>
    <w:basedOn w:val="DefaultParagraphFont"/>
    <w:rPr>
      <w:sz w:val="21"/>
      <w:szCs w:val="21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Date">
    <w:name w:val="Date"/>
    <w:basedOn w:val="Normal"/>
    <w:next w:val="Normal"/>
    <w:pPr>
      <w:ind w:leftChars="2500" w:left="100"/>
    </w:pPr>
  </w:style>
  <w:style w:type="paragraph" w:styleId="DocumentMap">
    <w:name w:val="Document Map"/>
    <w:basedOn w:val="Normal"/>
    <w:pPr>
      <w:shd w:val="clear" w:color="auto" w:fill="000080"/>
    </w:pPr>
  </w:style>
  <w:style w:type="paragraph" w:styleId="E-mailSignature">
    <w:name w:val="E-mail Signature"/>
    <w:basedOn w:val="Normal"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rPr>
      <w:vertAlign w:val="superscript"/>
    </w:rPr>
  </w:style>
  <w:style w:type="paragraph" w:styleId="EndnoteText">
    <w:name w:val="endnote text"/>
    <w:basedOn w:val="Normal"/>
    <w:pPr>
      <w:snapToGrid w:val="0"/>
    </w:p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rPr>
      <w:vertAlign w:val="superscript"/>
    </w:rPr>
  </w:style>
  <w:style w:type="paragraph" w:styleId="FootnoteText">
    <w:name w:val="footnote text"/>
    <w:basedOn w:val="Normal"/>
    <w:pPr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</w:style>
  <w:style w:type="paragraph" w:styleId="HTMLAddress">
    <w:name w:val="HTML Address"/>
    <w:basedOn w:val="Normal"/>
    <w:qFormat/>
    <w:rPr>
      <w:i/>
      <w:iCs/>
    </w:rPr>
  </w:style>
  <w:style w:type="character" w:styleId="HTMLCite">
    <w:name w:val="HTML Cite"/>
    <w:basedOn w:val="DefaultParagraphFont"/>
    <w:rPr>
      <w:i/>
      <w:iCs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qFormat/>
    <w:rPr>
      <w:i/>
      <w:iCs/>
    </w:rPr>
  </w:style>
  <w:style w:type="character" w:styleId="HTMLKeyboard">
    <w:name w:val="HTML Keyboard"/>
    <w:basedOn w:val="DefaultParagraphFont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qFormat/>
    <w:rPr>
      <w:rFonts w:ascii="Courier New" w:hAnsi="Courier New" w:cs="Courier New"/>
    </w:rPr>
  </w:style>
  <w:style w:type="character" w:styleId="HTMLSample">
    <w:name w:val="HTML Sample"/>
    <w:basedOn w:val="DefaultParagraphFont"/>
    <w:qFormat/>
    <w:rPr>
      <w:rFonts w:ascii="Courier New" w:hAnsi="Courier New" w:cs="Courier New"/>
    </w:rPr>
  </w:style>
  <w:style w:type="character" w:styleId="HTMLTypewriter">
    <w:name w:val="HTML Typewriter"/>
    <w:basedOn w:val="DefaultParagraphFont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qFormat/>
    <w:rPr>
      <w:i/>
      <w:iCs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Index1">
    <w:name w:val="index 1"/>
    <w:basedOn w:val="Normal"/>
    <w:next w:val="Normal"/>
  </w:style>
  <w:style w:type="paragraph" w:styleId="Index2">
    <w:name w:val="index 2"/>
    <w:basedOn w:val="Normal"/>
    <w:next w:val="Normal"/>
    <w:qFormat/>
    <w:pPr>
      <w:ind w:leftChars="200" w:left="200"/>
    </w:pPr>
  </w:style>
  <w:style w:type="paragraph" w:styleId="Index3">
    <w:name w:val="index 3"/>
    <w:basedOn w:val="Normal"/>
    <w:next w:val="Normal"/>
    <w:pPr>
      <w:ind w:leftChars="400" w:left="400"/>
    </w:pPr>
  </w:style>
  <w:style w:type="paragraph" w:styleId="Index4">
    <w:name w:val="index 4"/>
    <w:basedOn w:val="Normal"/>
    <w:next w:val="Normal"/>
    <w:qFormat/>
    <w:pPr>
      <w:ind w:leftChars="600" w:left="600"/>
    </w:pPr>
  </w:style>
  <w:style w:type="paragraph" w:styleId="Index5">
    <w:name w:val="index 5"/>
    <w:basedOn w:val="Normal"/>
    <w:next w:val="Normal"/>
    <w:pPr>
      <w:ind w:leftChars="800" w:left="800"/>
    </w:pPr>
  </w:style>
  <w:style w:type="paragraph" w:styleId="Index6">
    <w:name w:val="index 6"/>
    <w:basedOn w:val="Normal"/>
    <w:next w:val="Normal"/>
    <w:qFormat/>
    <w:pPr>
      <w:ind w:leftChars="1000" w:left="1000"/>
    </w:pPr>
  </w:style>
  <w:style w:type="paragraph" w:styleId="Index7">
    <w:name w:val="index 7"/>
    <w:basedOn w:val="Normal"/>
    <w:next w:val="Normal"/>
    <w:pPr>
      <w:ind w:leftChars="1200" w:left="1200"/>
    </w:pPr>
  </w:style>
  <w:style w:type="paragraph" w:styleId="Index8">
    <w:name w:val="index 8"/>
    <w:basedOn w:val="Normal"/>
    <w:next w:val="Normal"/>
    <w:qFormat/>
    <w:pPr>
      <w:ind w:leftChars="1400" w:left="1400"/>
    </w:pPr>
  </w:style>
  <w:style w:type="paragraph" w:styleId="Index9">
    <w:name w:val="index 9"/>
    <w:basedOn w:val="Normal"/>
    <w:next w:val="Normal"/>
    <w:pPr>
      <w:ind w:leftChars="1600" w:left="1600"/>
    </w:pPr>
  </w:style>
  <w:style w:type="paragraph" w:styleId="IndexHeading">
    <w:name w:val="index heading"/>
    <w:basedOn w:val="Normal"/>
    <w:next w:val="Index1"/>
    <w:rPr>
      <w:rFonts w:ascii="Arial" w:hAnsi="Arial" w:cs="Arial"/>
      <w:b/>
      <w:bCs/>
    </w:rPr>
  </w:style>
  <w:style w:type="character" w:styleId="LineNumber">
    <w:name w:val="line number"/>
    <w:basedOn w:val="DefaultParagraphFont"/>
  </w:style>
  <w:style w:type="paragraph" w:styleId="List">
    <w:name w:val="List"/>
    <w:basedOn w:val="Normal"/>
    <w:qFormat/>
    <w:pPr>
      <w:ind w:left="200" w:hangingChars="200" w:hanging="200"/>
    </w:pPr>
  </w:style>
  <w:style w:type="paragraph" w:styleId="List2">
    <w:name w:val="List 2"/>
    <w:basedOn w:val="Normal"/>
    <w:pPr>
      <w:ind w:leftChars="200" w:left="100" w:hangingChars="200" w:hanging="200"/>
    </w:pPr>
  </w:style>
  <w:style w:type="paragraph" w:styleId="List3">
    <w:name w:val="List 3"/>
    <w:basedOn w:val="Normal"/>
    <w:pPr>
      <w:ind w:leftChars="400" w:left="100" w:hangingChars="200" w:hanging="200"/>
    </w:pPr>
  </w:style>
  <w:style w:type="paragraph" w:styleId="List4">
    <w:name w:val="List 4"/>
    <w:basedOn w:val="Normal"/>
    <w:pPr>
      <w:ind w:leftChars="600" w:left="100" w:hangingChars="200" w:hanging="200"/>
    </w:pPr>
  </w:style>
  <w:style w:type="paragraph" w:styleId="List5">
    <w:name w:val="List 5"/>
    <w:basedOn w:val="Normal"/>
    <w:pPr>
      <w:ind w:leftChars="800" w:left="100" w:hangingChars="200" w:hanging="200"/>
    </w:pPr>
  </w:style>
  <w:style w:type="paragraph" w:styleId="ListBullet">
    <w:name w:val="List Bullet"/>
    <w:basedOn w:val="Normal"/>
    <w:qFormat/>
    <w:pPr>
      <w:numPr>
        <w:numId w:val="1"/>
      </w:numPr>
    </w:pPr>
  </w:style>
  <w:style w:type="paragraph" w:styleId="ListBullet2">
    <w:name w:val="List Bullet 2"/>
    <w:basedOn w:val="Normal"/>
    <w:pPr>
      <w:numPr>
        <w:numId w:val="2"/>
      </w:numPr>
    </w:pPr>
  </w:style>
  <w:style w:type="paragraph" w:styleId="ListBullet3">
    <w:name w:val="List Bullet 3"/>
    <w:basedOn w:val="Normal"/>
    <w:pPr>
      <w:numPr>
        <w:numId w:val="3"/>
      </w:numPr>
    </w:pPr>
  </w:style>
  <w:style w:type="paragraph" w:styleId="ListBullet4">
    <w:name w:val="List Bullet 4"/>
    <w:basedOn w:val="Normal"/>
    <w:qFormat/>
    <w:pPr>
      <w:numPr>
        <w:numId w:val="4"/>
      </w:numPr>
    </w:pPr>
  </w:style>
  <w:style w:type="paragraph" w:styleId="ListBullet5">
    <w:name w:val="List Bullet 5"/>
    <w:basedOn w:val="Normal"/>
    <w:pPr>
      <w:numPr>
        <w:numId w:val="5"/>
      </w:numPr>
    </w:pPr>
  </w:style>
  <w:style w:type="paragraph" w:styleId="ListContinue">
    <w:name w:val="List Continue"/>
    <w:basedOn w:val="Normal"/>
    <w:qFormat/>
    <w:pPr>
      <w:spacing w:after="120"/>
      <w:ind w:leftChars="200" w:left="420"/>
    </w:pPr>
  </w:style>
  <w:style w:type="paragraph" w:styleId="ListContinue2">
    <w:name w:val="List Continue 2"/>
    <w:basedOn w:val="Normal"/>
    <w:pPr>
      <w:spacing w:after="120"/>
      <w:ind w:leftChars="400" w:left="840"/>
    </w:pPr>
  </w:style>
  <w:style w:type="paragraph" w:styleId="ListContinue3">
    <w:name w:val="List Continue 3"/>
    <w:basedOn w:val="Normal"/>
    <w:qFormat/>
    <w:pPr>
      <w:spacing w:after="120"/>
      <w:ind w:leftChars="600" w:left="1260"/>
    </w:pPr>
  </w:style>
  <w:style w:type="paragraph" w:styleId="ListContinue4">
    <w:name w:val="List Continue 4"/>
    <w:basedOn w:val="Normal"/>
    <w:qFormat/>
    <w:pPr>
      <w:spacing w:after="120"/>
      <w:ind w:leftChars="800" w:left="1680"/>
    </w:pPr>
  </w:style>
  <w:style w:type="paragraph" w:styleId="ListContinue5">
    <w:name w:val="List Continue 5"/>
    <w:basedOn w:val="Normal"/>
    <w:pPr>
      <w:spacing w:after="120"/>
      <w:ind w:leftChars="1000" w:left="21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qFormat/>
    <w:pPr>
      <w:numPr>
        <w:numId w:val="10"/>
      </w:numPr>
    </w:pPr>
  </w:style>
  <w:style w:type="paragraph" w:styleId="MacroText">
    <w:name w:val="macro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Theme="minorEastAsia" w:hAnsi="Courier New" w:cs="Courier New"/>
      <w:kern w:val="2"/>
      <w:sz w:val="24"/>
      <w:szCs w:val="24"/>
      <w:lang w:eastAsia="zh-CN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paragraph" w:styleId="NormalIndent">
    <w:name w:val="Normal Indent"/>
    <w:basedOn w:val="Normal"/>
    <w:pPr>
      <w:ind w:firstLineChars="200" w:firstLine="420"/>
    </w:pPr>
  </w:style>
  <w:style w:type="paragraph" w:styleId="NoteHeading">
    <w:name w:val="Note Heading"/>
    <w:basedOn w:val="Normal"/>
    <w:next w:val="Normal"/>
    <w:pPr>
      <w:jc w:val="center"/>
    </w:pPr>
  </w:style>
  <w:style w:type="character" w:styleId="PageNumber">
    <w:name w:val="page number"/>
    <w:basedOn w:val="DefaultParagraphFont"/>
  </w:style>
  <w:style w:type="paragraph" w:styleId="PlainText">
    <w:name w:val="Plain Text"/>
    <w:basedOn w:val="Normal"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Chars="2100" w:left="10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Table3Deffects1">
    <w:name w:val="Table 3D effects 1"/>
    <w:basedOn w:val="TableNormal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qFormat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qFormat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qFormat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qFormat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qFormat/>
    <w:pPr>
      <w:ind w:leftChars="200" w:left="420"/>
    </w:pPr>
  </w:style>
  <w:style w:type="paragraph" w:styleId="TableofFigures">
    <w:name w:val="table of figures"/>
    <w:basedOn w:val="Normal"/>
    <w:next w:val="Normal"/>
    <w:qFormat/>
    <w:pPr>
      <w:ind w:leftChars="200" w:left="200" w:hangingChars="200" w:hanging="200"/>
    </w:pPr>
  </w:style>
  <w:style w:type="table" w:styleId="TableProfessional">
    <w:name w:val="Table Professional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qFormat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qFormat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qFormat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qFormat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qFormat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qFormat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  <w:qFormat/>
  </w:style>
  <w:style w:type="paragraph" w:styleId="TOC2">
    <w:name w:val="toc 2"/>
    <w:basedOn w:val="Normal"/>
    <w:next w:val="Normal"/>
    <w:qFormat/>
    <w:pPr>
      <w:ind w:leftChars="200" w:left="42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paragraph" w:styleId="TOC4">
    <w:name w:val="toc 4"/>
    <w:basedOn w:val="Normal"/>
    <w:next w:val="Normal"/>
    <w:qFormat/>
    <w:pPr>
      <w:ind w:leftChars="600" w:left="1260"/>
    </w:pPr>
  </w:style>
  <w:style w:type="paragraph" w:styleId="TOC5">
    <w:name w:val="toc 5"/>
    <w:basedOn w:val="Normal"/>
    <w:next w:val="Normal"/>
    <w:qFormat/>
    <w:pPr>
      <w:ind w:leftChars="800" w:left="1680"/>
    </w:pPr>
  </w:style>
  <w:style w:type="paragraph" w:styleId="TOC6">
    <w:name w:val="toc 6"/>
    <w:basedOn w:val="Normal"/>
    <w:next w:val="Normal"/>
    <w:qFormat/>
    <w:pPr>
      <w:ind w:leftChars="1000" w:left="2100"/>
    </w:pPr>
  </w:style>
  <w:style w:type="paragraph" w:styleId="TOC7">
    <w:name w:val="toc 7"/>
    <w:basedOn w:val="Normal"/>
    <w:next w:val="Normal"/>
    <w:qFormat/>
    <w:pPr>
      <w:ind w:leftChars="1200" w:left="2520"/>
    </w:pPr>
  </w:style>
  <w:style w:type="paragraph" w:styleId="TOC8">
    <w:name w:val="toc 8"/>
    <w:basedOn w:val="Normal"/>
    <w:next w:val="Normal"/>
    <w:qFormat/>
    <w:pPr>
      <w:ind w:leftChars="1400" w:left="2940"/>
    </w:pPr>
  </w:style>
  <w:style w:type="paragraph" w:styleId="TOC9">
    <w:name w:val="toc 9"/>
    <w:basedOn w:val="Normal"/>
    <w:next w:val="Normal"/>
    <w:pPr>
      <w:ind w:leftChars="1600" w:left="3360"/>
    </w:pPr>
  </w:style>
  <w:style w:type="table" w:styleId="LightShading">
    <w:name w:val="Light Shading"/>
    <w:basedOn w:val="TableNormal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qFormat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qFormat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customStyle="1" w:styleId="Heading1Char">
    <w:name w:val="Heading 1 Char"/>
    <w:basedOn w:val="DefaultParagraphFont"/>
    <w:link w:val="Heading1"/>
    <w:qFormat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LAPTOPMSI</dc:creator>
  <cp:lastModifiedBy>Trương Công Tú</cp:lastModifiedBy>
  <cp:revision>2</cp:revision>
  <dcterms:created xsi:type="dcterms:W3CDTF">2024-09-19T16:00:00Z</dcterms:created>
  <dcterms:modified xsi:type="dcterms:W3CDTF">2024-09-19T16:00:00Z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397954628A484257A8E5ECD06C1BE314_11</vt:lpwstr>
  </property>
</Properties>
</file>